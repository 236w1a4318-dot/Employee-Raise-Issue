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F397F">
      <w:pPr>
        <w:jc w:val="center"/>
      </w:pPr>
      <w:r>
        <w:rPr>
          <w:b/>
          <w:sz w:val="40"/>
        </w:rPr>
        <w:t>PHASE 2 – Creating a Custom Table and Fields</w:t>
      </w:r>
    </w:p>
    <w:p w14:paraId="55B95624">
      <w:pPr>
        <w:jc w:val="center"/>
      </w:pPr>
      <w:r>
        <w:rPr>
          <w:i/>
        </w:rPr>
        <w:t>Create the custom Employee Raise Issue table and configure the fields required to store employee issue information.</w:t>
      </w:r>
    </w:p>
    <w:p w14:paraId="2D7EAEF9">
      <w:pPr>
        <w:pStyle w:val="2"/>
      </w:pPr>
      <w:r>
        <w:t>Objective</w:t>
      </w:r>
    </w:p>
    <w:p w14:paraId="25557325">
      <w:r>
        <w:t>Create a custom table for Employee Raise Issue records and configure structured fields, choices, references, and auto-numbering.</w:t>
      </w:r>
    </w:p>
    <w:p w14:paraId="1DBE2BBC">
      <w:pPr>
        <w:pStyle w:val="2"/>
      </w:pPr>
      <w:r>
        <w:t>Creating the Table</w:t>
      </w:r>
    </w:p>
    <w:p w14:paraId="1F378031">
      <w:r>
        <w:t>1. Navigate to System Definition → Tables.</w:t>
      </w:r>
    </w:p>
    <w:p w14:paraId="2F07303A">
      <w:r>
        <w:t>2. Click New.</w:t>
      </w:r>
    </w:p>
    <w:p w14:paraId="7FA1901F">
      <w:r>
        <w:t>3. Set Label: Employee raises issue.</w:t>
      </w:r>
    </w:p>
    <w:p w14:paraId="77D89C67">
      <w:r>
        <w:t>4. Allow the table name to auto-populate.</w:t>
      </w:r>
    </w:p>
    <w:p w14:paraId="7B2E2B41">
      <w:r>
        <w:t>5. Under Controls, enable Auto number.</w:t>
      </w:r>
    </w:p>
    <w:p w14:paraId="482CBFE8">
      <w:r>
        <w:t>6. Save the table using the form context menu.</w:t>
      </w:r>
    </w:p>
    <w:p w14:paraId="6DF24540">
      <w:pPr>
        <w:pStyle w:val="2"/>
      </w:pPr>
      <w:r>
        <w:t>Creating Fields</w:t>
      </w:r>
    </w:p>
    <w:p w14:paraId="53842550">
      <w:pPr>
        <w:pStyle w:val="23"/>
      </w:pPr>
      <w:r>
        <w:t>Open the table form and use Configure → Form Design to create the required fields.</w:t>
      </w:r>
    </w:p>
    <w:p w14:paraId="04D387AA">
      <w:pPr>
        <w:pStyle w:val="2"/>
      </w:pPr>
      <w:r>
        <w:t>Field Configuration</w:t>
      </w:r>
    </w:p>
    <w:p w14:paraId="44A3534C">
      <w:r>
        <w:t>Number — Auto-Number</w:t>
      </w:r>
    </w:p>
    <w:p w14:paraId="36BD5A15">
      <w:r>
        <w:t>Requester — Reference to sys_user</w:t>
      </w:r>
    </w:p>
    <w:p w14:paraId="4DDC6A11">
      <w:r>
        <w:t>Category — Choice: Network, Hardware, Software, Access</w:t>
      </w:r>
    </w:p>
    <w:p w14:paraId="29083097">
      <w:r>
        <w:t>Subcategory — Choice: VPN, Laptop, Server, Forgot password</w:t>
      </w:r>
    </w:p>
    <w:p w14:paraId="4321C2D5">
      <w:r>
        <w:t>Short description — String</w:t>
      </w:r>
    </w:p>
    <w:p w14:paraId="328C4A9C">
      <w:r>
        <w:t>State — Choice: New, In progress, Resolved, Closed</w:t>
      </w:r>
    </w:p>
    <w:p w14:paraId="7C46DFF4">
      <w:r>
        <w:t>Priority — Choice: Critical, High, Medium, Low</w:t>
      </w:r>
    </w:p>
    <w:p w14:paraId="7763A2FF">
      <w:r>
        <w:t>Assignment Group — Reference to sys_user_group</w:t>
      </w:r>
    </w:p>
    <w:p w14:paraId="1AAF6FF7">
      <w:pPr>
        <w:jc w:val="center"/>
      </w:pPr>
      <w:r>
        <w:t>Employee raises issue table</w:t>
      </w:r>
    </w:p>
    <w:p w14:paraId="7930454A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649220"/>
            <wp:effectExtent l="0" t="0" r="0" b="2540"/>
            <wp:docPr id="1" name="Picture 1" descr="ap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pp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4656">
      <w:pPr>
        <w:jc w:val="center"/>
      </w:pPr>
    </w:p>
    <w:p w14:paraId="50441DE3">
      <w:pPr>
        <w:jc w:val="center"/>
        <w:rPr>
          <w:rFonts w:hint="default"/>
          <w:lang w:val="en-US"/>
        </w:rPr>
      </w:pPr>
      <w:r>
        <w:t xml:space="preserve">Table fields in Form </w:t>
      </w:r>
      <w:r>
        <w:rPr>
          <w:rFonts w:hint="default"/>
          <w:lang w:val="en-US"/>
        </w:rPr>
        <w:t>Builder</w:t>
      </w:r>
    </w:p>
    <w:p w14:paraId="194D7D36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8145" cy="2592070"/>
            <wp:effectExtent l="0" t="0" r="8255" b="13970"/>
            <wp:docPr id="2" name="Picture 2" descr="Screenshot 2026-09-29 14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414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79B6">
      <w:pPr>
        <w:rPr>
          <w:rFonts w:hint="default"/>
          <w:lang w:val="en-US"/>
        </w:rPr>
      </w:pPr>
      <w:bookmarkStart w:id="0" w:name="_GoBack"/>
      <w:bookmarkEnd w:id="0"/>
    </w:p>
    <w:p w14:paraId="109B5BD4">
      <w:pPr>
        <w:rPr>
          <w:rFonts w:hint="default"/>
          <w:lang w:val="en-US"/>
        </w:rPr>
      </w:pPr>
    </w:p>
    <w:p w14:paraId="28539B08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8019D"/>
    <w:rsid w:val="249D3020"/>
    <w:rsid w:val="30403943"/>
    <w:rsid w:val="5229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161</Words>
  <Characters>897</Characters>
  <Lines>0</Lines>
  <Paragraphs>0</Paragraphs>
  <TotalTime>19</TotalTime>
  <ScaleCrop>false</ScaleCrop>
  <LinksUpToDate>false</LinksUpToDate>
  <CharactersWithSpaces>1034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0695B7620F3347A9AAB3C6AB8B74CB27_13</vt:lpwstr>
  </property>
</Properties>
</file>